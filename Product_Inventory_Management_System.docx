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6E171A">
      <w:pPr>
        <w:jc w:val="center"/>
        <w:rPr>
          <w:sz w:val="40"/>
          <w:szCs w:val="40"/>
        </w:rPr>
      </w:pPr>
      <w:r>
        <w:rPr>
          <w:b/>
          <w:sz w:val="40"/>
          <w:szCs w:val="40"/>
        </w:rPr>
        <w:t>PRODUCT INVENTORY MANAGEMENT SYSTEM</w:t>
      </w:r>
    </w:p>
    <w:p w14:paraId="75E933F3"/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7"/>
        <w:gridCol w:w="2962"/>
        <w:gridCol w:w="1681"/>
        <w:gridCol w:w="1495"/>
        <w:gridCol w:w="1351"/>
      </w:tblGrid>
      <w:tr w14:paraId="5FEE67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152757A">
            <w:r>
              <w:t>Name</w:t>
            </w:r>
          </w:p>
        </w:tc>
        <w:tc>
          <w:tcPr>
            <w:tcW w:w="1728" w:type="dxa"/>
          </w:tcPr>
          <w:p w14:paraId="6BB76C97">
            <w:r>
              <w:t>Email ID</w:t>
            </w:r>
          </w:p>
        </w:tc>
        <w:tc>
          <w:tcPr>
            <w:tcW w:w="1728" w:type="dxa"/>
          </w:tcPr>
          <w:p w14:paraId="478DA790">
            <w:r>
              <w:t>Role</w:t>
            </w:r>
          </w:p>
        </w:tc>
        <w:tc>
          <w:tcPr>
            <w:tcW w:w="1728" w:type="dxa"/>
          </w:tcPr>
          <w:p w14:paraId="35C882F1">
            <w:r>
              <w:t>Contribution</w:t>
            </w:r>
          </w:p>
        </w:tc>
        <w:tc>
          <w:tcPr>
            <w:tcW w:w="1728" w:type="dxa"/>
          </w:tcPr>
          <w:p w14:paraId="455B1318">
            <w:r>
              <w:t>Status</w:t>
            </w:r>
          </w:p>
        </w:tc>
      </w:tr>
      <w:tr w14:paraId="326FD0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4" w:hRule="atLeast"/>
          <w:jc w:val="center"/>
        </w:trPr>
        <w:tc>
          <w:tcPr>
            <w:tcW w:w="1728" w:type="dxa"/>
          </w:tcPr>
          <w:p w14:paraId="615E58A4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Adhithya.R</w:t>
            </w:r>
          </w:p>
        </w:tc>
        <w:tc>
          <w:tcPr>
            <w:tcW w:w="1728" w:type="dxa"/>
          </w:tcPr>
          <w:p w14:paraId="6C8A27B9">
            <w:r>
              <w:rPr>
                <w:rFonts w:hint="default"/>
              </w:rPr>
              <w:t>adhidhyapillai05@gmail.com</w:t>
            </w:r>
          </w:p>
        </w:tc>
        <w:tc>
          <w:tcPr>
            <w:tcW w:w="1728" w:type="dxa"/>
          </w:tcPr>
          <w:p w14:paraId="5A286697">
            <w:r>
              <w:t>Backend Developer</w:t>
            </w:r>
          </w:p>
        </w:tc>
        <w:tc>
          <w:tcPr>
            <w:tcW w:w="1728" w:type="dxa"/>
          </w:tcPr>
          <w:p w14:paraId="2D29DBE3">
            <w:r>
              <w:t>API &amp; Database Setup</w:t>
            </w:r>
          </w:p>
        </w:tc>
        <w:tc>
          <w:tcPr>
            <w:tcW w:w="1728" w:type="dxa"/>
          </w:tcPr>
          <w:p w14:paraId="08055DA1">
            <w:r>
              <w:t>Completed</w:t>
            </w:r>
          </w:p>
        </w:tc>
      </w:tr>
      <w:tr w14:paraId="5C6009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6A6208B">
            <w:pPr>
              <w:rPr>
                <w:rFonts w:hint="default"/>
                <w:lang w:val="en-IN"/>
              </w:rPr>
            </w:pPr>
            <w:r>
              <w:rPr>
                <w:rFonts w:hint="default"/>
              </w:rPr>
              <w:t>Aakash</w:t>
            </w:r>
            <w:r>
              <w:rPr>
                <w:rFonts w:hint="default"/>
                <w:lang w:val="en-IN"/>
              </w:rPr>
              <w:t>.B</w:t>
            </w:r>
          </w:p>
        </w:tc>
        <w:tc>
          <w:tcPr>
            <w:tcW w:w="1728" w:type="dxa"/>
          </w:tcPr>
          <w:p w14:paraId="1FE1F055">
            <w:r>
              <w:rPr>
                <w:rFonts w:hint="default"/>
              </w:rPr>
              <w:t>aakash859768@gmail.com</w:t>
            </w:r>
          </w:p>
        </w:tc>
        <w:tc>
          <w:tcPr>
            <w:tcW w:w="1728" w:type="dxa"/>
          </w:tcPr>
          <w:p w14:paraId="5A9FD259">
            <w:r>
              <w:t>Frontend Developer</w:t>
            </w:r>
          </w:p>
        </w:tc>
        <w:tc>
          <w:tcPr>
            <w:tcW w:w="1728" w:type="dxa"/>
          </w:tcPr>
          <w:p w14:paraId="1674EEB5">
            <w:r>
              <w:t>UI Design (React)</w:t>
            </w:r>
          </w:p>
        </w:tc>
        <w:tc>
          <w:tcPr>
            <w:tcW w:w="1728" w:type="dxa"/>
          </w:tcPr>
          <w:p w14:paraId="56046123">
            <w:r>
              <w:t>In Progress</w:t>
            </w:r>
          </w:p>
        </w:tc>
      </w:tr>
      <w:tr w14:paraId="4167C6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E1B8C95">
            <w:pPr>
              <w:rPr>
                <w:rFonts w:hint="default"/>
                <w:lang w:val="en-IN"/>
              </w:rPr>
            </w:pPr>
            <w:r>
              <w:rPr>
                <w:rFonts w:hint="default"/>
              </w:rPr>
              <w:t>Asharaf</w:t>
            </w:r>
            <w:r>
              <w:rPr>
                <w:rFonts w:hint="default"/>
                <w:lang w:val="en-IN"/>
              </w:rPr>
              <w:t>.H</w:t>
            </w:r>
          </w:p>
        </w:tc>
        <w:tc>
          <w:tcPr>
            <w:tcW w:w="1728" w:type="dxa"/>
          </w:tcPr>
          <w:p w14:paraId="6756A73B">
            <w:r>
              <w:rPr>
                <w:rFonts w:hint="default"/>
              </w:rPr>
              <w:t>asharafh714@gmail.com</w:t>
            </w:r>
          </w:p>
        </w:tc>
        <w:tc>
          <w:tcPr>
            <w:tcW w:w="1728" w:type="dxa"/>
          </w:tcPr>
          <w:p w14:paraId="116F88C8">
            <w:r>
              <w:t>Tester</w:t>
            </w:r>
          </w:p>
        </w:tc>
        <w:tc>
          <w:tcPr>
            <w:tcW w:w="1728" w:type="dxa"/>
          </w:tcPr>
          <w:p w14:paraId="238B79B4">
            <w:r>
              <w:t>Testing &amp; Debugging</w:t>
            </w:r>
          </w:p>
        </w:tc>
        <w:tc>
          <w:tcPr>
            <w:tcW w:w="1728" w:type="dxa"/>
          </w:tcPr>
          <w:p w14:paraId="54B9DD1E">
            <w:r>
              <w:t>Completed</w:t>
            </w:r>
          </w:p>
        </w:tc>
      </w:tr>
      <w:tr w14:paraId="02A3AE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FA85351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Balaji.P</w:t>
            </w:r>
          </w:p>
        </w:tc>
        <w:tc>
          <w:tcPr>
            <w:tcW w:w="1728" w:type="dxa"/>
          </w:tcPr>
          <w:p w14:paraId="3114B218">
            <w:r>
              <w:rPr>
                <w:rFonts w:hint="default"/>
              </w:rPr>
              <w:t>pb387704@gmail.com</w:t>
            </w:r>
            <w:bookmarkStart w:id="0" w:name="_GoBack"/>
            <w:bookmarkEnd w:id="0"/>
          </w:p>
        </w:tc>
        <w:tc>
          <w:tcPr>
            <w:tcW w:w="1728" w:type="dxa"/>
          </w:tcPr>
          <w:p w14:paraId="0C284D4F">
            <w:r>
              <w:t>Documentation Lead</w:t>
            </w:r>
          </w:p>
        </w:tc>
        <w:tc>
          <w:tcPr>
            <w:tcW w:w="1728" w:type="dxa"/>
          </w:tcPr>
          <w:p w14:paraId="1C2EB97C">
            <w:r>
              <w:t>Report &amp; PPT Preparation</w:t>
            </w:r>
          </w:p>
        </w:tc>
        <w:tc>
          <w:tcPr>
            <w:tcW w:w="1728" w:type="dxa"/>
          </w:tcPr>
          <w:p w14:paraId="317D768C">
            <w:r>
              <w:t>In Progress</w:t>
            </w:r>
          </w:p>
        </w:tc>
      </w:tr>
    </w:tbl>
    <w:p w14:paraId="455DEF86"/>
    <w:p w14:paraId="6E4531A5">
      <w:r>
        <w:rPr>
          <w:b/>
        </w:rPr>
        <w:t>Interactive Features for Final Year Students:</w:t>
      </w:r>
      <w:r>
        <w:rPr>
          <w:b/>
        </w:rPr>
        <w:br w:type="textWrapping"/>
      </w:r>
    </w:p>
    <w:p w14:paraId="6B2556ED">
      <w:r>
        <w:t>- Update roles and contributions dynamically.</w:t>
      </w:r>
    </w:p>
    <w:p w14:paraId="2A3DE1D3">
      <w:r>
        <w:t>- Track project status (Completed / In Progress / Pending).</w:t>
      </w:r>
    </w:p>
    <w:p w14:paraId="655BEABC">
      <w:r>
        <w:t>- Extend the table with GitHub links, deadlines, and modules.</w:t>
      </w:r>
    </w:p>
    <w:p w14:paraId="28C30113">
      <w:r>
        <w:t>- Can be converted into Excel or a web dashboard for real-time tracking.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552B7C"/>
    <w:rsid w:val="4C926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acer</cp:lastModifiedBy>
  <dcterms:modified xsi:type="dcterms:W3CDTF">2026-03-17T08:27:43Z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BC69045102B448F2A7AEA8DA853D114F_12</vt:lpwstr>
  </property>
</Properties>
</file>